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2BF3" w:rsidRDefault="001268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3ytka3olpso4" w:colFirst="0" w:colLast="0"/>
      <w:bookmarkEnd w:id="0"/>
      <w:r>
        <w:rPr>
          <w:b/>
          <w:color w:val="FF0000"/>
          <w:sz w:val="26"/>
          <w:szCs w:val="26"/>
        </w:rPr>
        <w:t>Scenario 1:</w:t>
      </w:r>
      <w:r>
        <w:rPr>
          <w:b/>
          <w:color w:val="000000"/>
          <w:sz w:val="26"/>
          <w:szCs w:val="26"/>
        </w:rPr>
        <w:t xml:space="preserve"> Delivery Time An</w:t>
      </w:r>
      <w:bookmarkStart w:id="1" w:name="_heading=h.72cf9bls5o9m" w:colFirst="0" w:colLast="0"/>
      <w:bookmarkEnd w:id="1"/>
      <w:r>
        <w:rPr>
          <w:b/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alysis for an E</w:t>
      </w:r>
      <w:bookmarkStart w:id="2" w:name="_GoBack"/>
      <w:bookmarkEnd w:id="2"/>
      <w:r>
        <w:rPr>
          <w:b/>
          <w:color w:val="000000"/>
          <w:sz w:val="26"/>
          <w:szCs w:val="26"/>
        </w:rPr>
        <w:t>-commerce Company</w:t>
      </w:r>
    </w:p>
    <w:p w:rsidR="00D42BF3" w:rsidRDefault="00126811">
      <w:pPr>
        <w:spacing w:before="240" w:after="240"/>
        <w:rPr>
          <w:rFonts w:ascii="Roboto Mono" w:eastAsia="Roboto Mono" w:hAnsi="Roboto Mono" w:cs="Roboto Mono"/>
        </w:rPr>
      </w:pPr>
      <w:r>
        <w:t xml:space="preserve">An e-commerce company tracks </w:t>
      </w:r>
      <w:r>
        <w:t>delivery times (in minutes) for 15 orders:</w:t>
      </w:r>
      <w:r>
        <w:br/>
        <w:t xml:space="preserve"> </w:t>
      </w:r>
      <w:r>
        <w:rPr>
          <w:rFonts w:ascii="Roboto Mono" w:eastAsia="Roboto Mono" w:hAnsi="Roboto Mono" w:cs="Roboto Mono"/>
        </w:rPr>
        <w:t xml:space="preserve">[25, 30, 35, 40, 45, 50, 55, 60, 65, 70, 75, 80, 85, 90, </w:t>
      </w:r>
      <w:proofErr w:type="gramStart"/>
      <w:r>
        <w:rPr>
          <w:rFonts w:ascii="Roboto Mono" w:eastAsia="Roboto Mono" w:hAnsi="Roboto Mono" w:cs="Roboto Mono"/>
        </w:rPr>
        <w:t>95</w:t>
      </w:r>
      <w:proofErr w:type="gramEnd"/>
      <w:r>
        <w:rPr>
          <w:rFonts w:ascii="Roboto Mono" w:eastAsia="Roboto Mono" w:hAnsi="Roboto Mono" w:cs="Roboto Mono"/>
        </w:rPr>
        <w:t>]</w:t>
      </w:r>
    </w:p>
    <w:p w:rsidR="00D42BF3" w:rsidRDefault="00126811">
      <w:pPr>
        <w:spacing w:before="240" w:after="240"/>
      </w:pPr>
      <w:r>
        <w:t>The company wants to analyze the delivery performance using percentiles and detect if there are any unusual delivery times.</w:t>
      </w:r>
    </w:p>
    <w:p w:rsidR="00D42BF3" w:rsidRDefault="00126811">
      <w:pPr>
        <w:spacing w:before="240" w:after="240"/>
      </w:pPr>
      <w:r>
        <w:rPr>
          <w:b/>
        </w:rPr>
        <w:t>Question 1:</w:t>
      </w:r>
      <w:r>
        <w:rPr>
          <w:b/>
        </w:rPr>
        <w:br/>
      </w:r>
      <w:r>
        <w:t xml:space="preserve"> Calculate Q1 a</w:t>
      </w:r>
      <w:r>
        <w:t>nd Q3.</w:t>
      </w:r>
    </w:p>
    <w:p w:rsidR="002D2E9E" w:rsidRDefault="002D2E9E">
      <w:pPr>
        <w:spacing w:before="240" w:after="240"/>
      </w:pPr>
      <w:proofErr w:type="spellStart"/>
      <w:r>
        <w:t>Ans</w:t>
      </w:r>
      <w:proofErr w:type="spellEnd"/>
      <w:r>
        <w:t>:</w:t>
      </w:r>
    </w:p>
    <w:p w:rsidR="002D2E9E" w:rsidRDefault="002D2E9E" w:rsidP="002D2E9E">
      <w:pPr>
        <w:numPr>
          <w:ilvl w:val="0"/>
          <w:numId w:val="1"/>
        </w:numPr>
        <w:spacing w:before="240"/>
      </w:pPr>
      <w:r>
        <w:rPr>
          <w:b/>
        </w:rPr>
        <w:t>Q1 (25th Percentile)</w:t>
      </w:r>
      <w:r>
        <w:rPr>
          <w:rFonts w:ascii="Arial Unicode MS" w:eastAsia="Arial Unicode MS" w:hAnsi="Arial Unicode MS" w:cs="Arial Unicode MS"/>
        </w:rPr>
        <w:t xml:space="preserve"> → 25% of the data is below this value</w:t>
      </w:r>
    </w:p>
    <w:p w:rsidR="002D2E9E" w:rsidRDefault="002D2E9E" w:rsidP="002D2E9E">
      <w:pPr>
        <w:numPr>
          <w:ilvl w:val="0"/>
          <w:numId w:val="1"/>
        </w:numPr>
        <w:spacing w:after="240"/>
      </w:pPr>
      <w:r>
        <w:rPr>
          <w:b/>
        </w:rPr>
        <w:t>Q3 (75th Percentile)</w:t>
      </w:r>
      <w:r>
        <w:rPr>
          <w:rFonts w:ascii="Arial Unicode MS" w:eastAsia="Arial Unicode MS" w:hAnsi="Arial Unicode MS" w:cs="Arial Unicode MS"/>
        </w:rPr>
        <w:t xml:space="preserve"> → 75% of the data is below this value</w:t>
      </w:r>
    </w:p>
    <w:p w:rsidR="002D2E9E" w:rsidRPr="002D2E9E" w:rsidRDefault="002D2E9E" w:rsidP="002D2E9E">
      <w:pPr>
        <w:numPr>
          <w:ilvl w:val="0"/>
          <w:numId w:val="1"/>
        </w:numPr>
        <w:spacing w:after="240"/>
      </w:pPr>
      <w:r w:rsidRPr="002D2E9E">
        <w:rPr>
          <w:b/>
        </w:rPr>
        <w:t>Formula:</w:t>
      </w:r>
    </w:p>
    <w:p w:rsidR="002D2E9E" w:rsidRDefault="002D2E9E" w:rsidP="002D2E9E">
      <w:pPr>
        <w:spacing w:before="240" w:after="240"/>
      </w:pPr>
      <w:r>
        <w:t>Q1=0.25</w:t>
      </w:r>
      <w:proofErr w:type="gramStart"/>
      <w:r>
        <w:t>×(</w:t>
      </w:r>
      <w:proofErr w:type="gramEnd"/>
      <w:r>
        <w:t>n+1)Q1 = 0.25 \times (n + 1)Q1=0.25×(n+1) Q3=0.75×(n+1)Q3 = 0.75 \times (n + 1)Q3=0.75×(n+1)</w:t>
      </w:r>
    </w:p>
    <w:p w:rsidR="002D2E9E" w:rsidRDefault="002D2E9E" w:rsidP="002D2E9E">
      <w:pPr>
        <w:numPr>
          <w:ilvl w:val="0"/>
          <w:numId w:val="2"/>
        </w:numPr>
        <w:spacing w:before="240"/>
      </w:pPr>
      <w:r>
        <w:rPr>
          <w:b/>
        </w:rPr>
        <w:t>Q1</w:t>
      </w:r>
      <w:r>
        <w:rPr>
          <w:rFonts w:ascii="Arial Unicode MS" w:eastAsia="Arial Unicode MS" w:hAnsi="Arial Unicode MS" w:cs="Arial Unicode MS"/>
        </w:rPr>
        <w:t xml:space="preserve"> = 4th value → </w:t>
      </w:r>
      <w:r>
        <w:rPr>
          <w:b/>
        </w:rPr>
        <w:t>40</w:t>
      </w:r>
    </w:p>
    <w:p w:rsidR="002D2E9E" w:rsidRDefault="002D2E9E" w:rsidP="002D2E9E">
      <w:pPr>
        <w:numPr>
          <w:ilvl w:val="0"/>
          <w:numId w:val="2"/>
        </w:numPr>
        <w:spacing w:after="240"/>
      </w:pPr>
      <w:r>
        <w:rPr>
          <w:b/>
        </w:rPr>
        <w:t>Q3</w:t>
      </w:r>
      <w:r>
        <w:rPr>
          <w:rFonts w:ascii="Arial Unicode MS" w:eastAsia="Arial Unicode MS" w:hAnsi="Arial Unicode MS" w:cs="Arial Unicode MS"/>
        </w:rPr>
        <w:t xml:space="preserve"> = 11th value → </w:t>
      </w:r>
      <w:r>
        <w:rPr>
          <w:b/>
        </w:rPr>
        <w:t>75</w:t>
      </w:r>
    </w:p>
    <w:p w:rsidR="002D2E9E" w:rsidRDefault="002D2E9E">
      <w:pPr>
        <w:spacing w:before="240" w:after="240"/>
      </w:pPr>
    </w:p>
    <w:p w:rsidR="00D42BF3" w:rsidRDefault="00126811">
      <w:pPr>
        <w:spacing w:before="240" w:after="240"/>
      </w:pPr>
      <w:r>
        <w:rPr>
          <w:b/>
        </w:rPr>
        <w:t>Question 2:</w:t>
      </w:r>
      <w:r>
        <w:rPr>
          <w:b/>
        </w:rPr>
        <w:br/>
      </w:r>
      <w:r>
        <w:t xml:space="preserve"> Find the Interquartile Range (IQR).</w:t>
      </w:r>
    </w:p>
    <w:p w:rsidR="002D2E9E" w:rsidRDefault="002D2E9E">
      <w:pPr>
        <w:spacing w:before="240" w:after="240"/>
      </w:pPr>
      <w:proofErr w:type="spellStart"/>
      <w:r>
        <w:t>Ans</w:t>
      </w:r>
      <w:proofErr w:type="spellEnd"/>
      <w:r>
        <w:t>:</w:t>
      </w:r>
    </w:p>
    <w:p w:rsidR="002D2E9E" w:rsidRDefault="002D2E9E" w:rsidP="002D2E9E">
      <w:pPr>
        <w:numPr>
          <w:ilvl w:val="0"/>
          <w:numId w:val="3"/>
        </w:numPr>
        <w:spacing w:before="240" w:after="240"/>
      </w:pPr>
      <w:r>
        <w:rPr>
          <w:b/>
        </w:rPr>
        <w:t>Interquartile Range (IQR)</w:t>
      </w:r>
      <w:r>
        <w:t xml:space="preserve"> measures the spread of the middle 50% of data.</w:t>
      </w:r>
      <w:r>
        <w:br/>
        <w:t xml:space="preserve"> 📌 </w:t>
      </w:r>
      <w:r>
        <w:rPr>
          <w:b/>
        </w:rPr>
        <w:t>Formula:</w:t>
      </w:r>
    </w:p>
    <w:p w:rsidR="002D2E9E" w:rsidRDefault="002D2E9E" w:rsidP="002D2E9E">
      <w:pPr>
        <w:spacing w:before="240" w:after="240"/>
      </w:pPr>
      <w:r>
        <w:rPr>
          <w:rFonts w:ascii="Arial Unicode MS" w:eastAsia="Arial Unicode MS" w:hAnsi="Arial Unicode MS" w:cs="Arial Unicode MS"/>
        </w:rPr>
        <w:t>IQR=Q3−Q1=75−40=35IQR = Q3 - Q1 = 75 - 40 = 35IQR=Q3−Q1=75−40=35</w:t>
      </w:r>
    </w:p>
    <w:p w:rsidR="002D2E9E" w:rsidRDefault="002D2E9E">
      <w:pPr>
        <w:spacing w:before="240" w:after="240"/>
      </w:pPr>
    </w:p>
    <w:p w:rsidR="00D42BF3" w:rsidRDefault="00126811">
      <w:pPr>
        <w:spacing w:before="240" w:after="240"/>
      </w:pPr>
      <w:r>
        <w:t xml:space="preserve"> </w:t>
      </w:r>
      <w:r>
        <w:rPr>
          <w:b/>
        </w:rPr>
        <w:t>Question 3:</w:t>
      </w:r>
      <w:r>
        <w:rPr>
          <w:b/>
        </w:rPr>
        <w:br/>
      </w:r>
      <w:r>
        <w:t xml:space="preserve"> Detect Outliers using the IQR method.</w:t>
      </w:r>
    </w:p>
    <w:p w:rsidR="002D2E9E" w:rsidRDefault="002D2E9E">
      <w:pPr>
        <w:spacing w:before="240" w:after="240"/>
      </w:pPr>
      <w:proofErr w:type="spellStart"/>
      <w:r>
        <w:t>Ans</w:t>
      </w:r>
      <w:proofErr w:type="spellEnd"/>
      <w:r>
        <w:t>:</w:t>
      </w:r>
    </w:p>
    <w:p w:rsidR="002D2E9E" w:rsidRDefault="002D2E9E" w:rsidP="002D2E9E">
      <w:pPr>
        <w:numPr>
          <w:ilvl w:val="0"/>
          <w:numId w:val="4"/>
        </w:numPr>
        <w:spacing w:before="240"/>
      </w:pPr>
      <w:r>
        <w:rPr>
          <w:b/>
        </w:rPr>
        <w:lastRenderedPageBreak/>
        <w:t>Outliers</w:t>
      </w:r>
      <w:r>
        <w:t xml:space="preserve"> are extreme values.</w:t>
      </w:r>
    </w:p>
    <w:p w:rsidR="002D2E9E" w:rsidRDefault="002D2E9E" w:rsidP="002D2E9E">
      <w:pPr>
        <w:numPr>
          <w:ilvl w:val="0"/>
          <w:numId w:val="4"/>
        </w:numPr>
        <w:spacing w:after="240"/>
      </w:pPr>
      <w:r>
        <w:t>Use thes</w:t>
      </w:r>
      <w:r>
        <w:t>e formulas to find boundaries</w:t>
      </w:r>
    </w:p>
    <w:p w:rsidR="002D2E9E" w:rsidRDefault="002D2E9E" w:rsidP="002D2E9E">
      <w:pPr>
        <w:numPr>
          <w:ilvl w:val="0"/>
          <w:numId w:val="4"/>
        </w:numPr>
        <w:spacing w:after="240"/>
      </w:pPr>
      <w:r>
        <w:t>Formula:</w:t>
      </w:r>
    </w:p>
    <w:p w:rsidR="002D2E9E" w:rsidRDefault="002D2E9E" w:rsidP="002D2E9E">
      <w:pPr>
        <w:spacing w:before="240" w:after="240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Lower Bound=Q1−1.5×IQR\</w:t>
      </w:r>
      <w:proofErr w:type="gramStart"/>
      <w:r>
        <w:rPr>
          <w:rFonts w:ascii="Arial Unicode MS" w:eastAsia="Arial Unicode MS" w:hAnsi="Arial Unicode MS" w:cs="Arial Unicode MS"/>
        </w:rPr>
        <w:t>text{</w:t>
      </w:r>
      <w:proofErr w:type="gramEnd"/>
      <w:r>
        <w:rPr>
          <w:rFonts w:ascii="Arial Unicode MS" w:eastAsia="Arial Unicode MS" w:hAnsi="Arial Unicode MS" w:cs="Arial Unicode MS"/>
        </w:rPr>
        <w:t xml:space="preserve">Lower Bound} = Q1 - 1.5 \times </w:t>
      </w:r>
      <w:proofErr w:type="spellStart"/>
      <w:r>
        <w:rPr>
          <w:rFonts w:ascii="Arial Unicode MS" w:eastAsia="Arial Unicode MS" w:hAnsi="Arial Unicode MS" w:cs="Arial Unicode MS"/>
        </w:rPr>
        <w:t>IQRLower</w:t>
      </w:r>
      <w:proofErr w:type="spellEnd"/>
      <w:r>
        <w:rPr>
          <w:rFonts w:ascii="Arial Unicode MS" w:eastAsia="Arial Unicode MS" w:hAnsi="Arial Unicode MS" w:cs="Arial Unicode MS"/>
        </w:rPr>
        <w:t xml:space="preserve"> Bound=Q1−1.5×IQR Upper Bound=Q3+1.5×IQR\text{Upper Bound} = Q3 + 1.5 \times </w:t>
      </w:r>
      <w:proofErr w:type="spellStart"/>
      <w:r>
        <w:rPr>
          <w:rFonts w:ascii="Arial Unicode MS" w:eastAsia="Arial Unicode MS" w:hAnsi="Arial Unicode MS" w:cs="Arial Unicode MS"/>
        </w:rPr>
        <w:t>IQRUpper</w:t>
      </w:r>
      <w:proofErr w:type="spellEnd"/>
      <w:r>
        <w:rPr>
          <w:rFonts w:ascii="Arial Unicode MS" w:eastAsia="Arial Unicode MS" w:hAnsi="Arial Unicode MS" w:cs="Arial Unicode MS"/>
        </w:rPr>
        <w:t xml:space="preserve"> Bound=Q3+1.5×IQR</w:t>
      </w:r>
    </w:p>
    <w:p w:rsidR="002D2E9E" w:rsidRDefault="002D2E9E" w:rsidP="002D2E9E">
      <w:pPr>
        <w:numPr>
          <w:ilvl w:val="0"/>
          <w:numId w:val="5"/>
        </w:numPr>
        <w:spacing w:before="240"/>
      </w:pPr>
      <w:r>
        <w:rPr>
          <w:b/>
        </w:rPr>
        <w:t>Lower Bound</w:t>
      </w:r>
      <w:r>
        <w:rPr>
          <w:rFonts w:ascii="Arial Unicode MS" w:eastAsia="Arial Unicode MS" w:hAnsi="Arial Unicode MS" w:cs="Arial Unicode MS"/>
        </w:rPr>
        <w:t xml:space="preserve"> = 40−1.5×35=−12.540 - 1.5 \times 35 = -12.540−1.5×35=−12.5 → No lower outliers</w:t>
      </w:r>
    </w:p>
    <w:p w:rsidR="002D2E9E" w:rsidRDefault="002D2E9E" w:rsidP="002D2E9E">
      <w:pPr>
        <w:pStyle w:val="ListParagraph"/>
        <w:numPr>
          <w:ilvl w:val="0"/>
          <w:numId w:val="5"/>
        </w:numPr>
        <w:spacing w:before="240" w:after="240"/>
      </w:pPr>
      <w:r>
        <w:rPr>
          <w:b/>
        </w:rPr>
        <w:t>Upper Bound</w:t>
      </w:r>
      <w:r>
        <w:rPr>
          <w:rFonts w:ascii="Arial Unicode MS" w:eastAsia="Arial Unicode MS" w:hAnsi="Arial Unicode MS" w:cs="Arial Unicode MS"/>
        </w:rPr>
        <w:t xml:space="preserve"> = 75+1.5×35=127.575 + 1.5 \times 35 = 127.575+1.5×35=127.5 → No upper </w:t>
      </w:r>
      <w:proofErr w:type="gramStart"/>
      <w:r>
        <w:rPr>
          <w:rFonts w:ascii="Arial Unicode MS" w:eastAsia="Arial Unicode MS" w:hAnsi="Arial Unicode MS" w:cs="Arial Unicode MS"/>
        </w:rPr>
        <w:t>outliers .</w:t>
      </w:r>
      <w:proofErr w:type="gramEnd"/>
    </w:p>
    <w:p w:rsidR="00D42BF3" w:rsidRDefault="001268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ne9x2mwh8j3g" w:colFirst="0" w:colLast="0"/>
      <w:bookmarkEnd w:id="3"/>
      <w:r>
        <w:rPr>
          <w:b/>
          <w:color w:val="FF0000"/>
          <w:sz w:val="26"/>
          <w:szCs w:val="26"/>
        </w:rPr>
        <w:t xml:space="preserve">Scenario 2: </w:t>
      </w:r>
      <w:r>
        <w:rPr>
          <w:b/>
          <w:color w:val="000000"/>
          <w:sz w:val="26"/>
          <w:szCs w:val="26"/>
        </w:rPr>
        <w:t>Student Score Analysis</w:t>
      </w:r>
    </w:p>
    <w:p w:rsidR="00D42BF3" w:rsidRDefault="00126811">
      <w:pPr>
        <w:spacing w:before="240" w:after="240"/>
        <w:rPr>
          <w:rFonts w:ascii="Roboto Mono" w:eastAsia="Roboto Mono" w:hAnsi="Roboto Mono" w:cs="Roboto Mono"/>
        </w:rPr>
      </w:pPr>
      <w:r>
        <w:t>A teacher is analyzing the mathematics scores of students in her class. The scores are:</w:t>
      </w:r>
      <w:r>
        <w:br/>
        <w:t xml:space="preserve"> </w:t>
      </w:r>
      <w:r>
        <w:rPr>
          <w:rFonts w:ascii="Roboto Mono" w:eastAsia="Roboto Mono" w:hAnsi="Roboto Mono" w:cs="Roboto Mono"/>
        </w:rPr>
        <w:t>[45, 50, 55, 60, 60, 62</w:t>
      </w:r>
      <w:r>
        <w:rPr>
          <w:rFonts w:ascii="Roboto Mono" w:eastAsia="Roboto Mono" w:hAnsi="Roboto Mono" w:cs="Roboto Mono"/>
        </w:rPr>
        <w:t xml:space="preserve">, 63, 65, 90, </w:t>
      </w:r>
      <w:proofErr w:type="gramStart"/>
      <w:r>
        <w:rPr>
          <w:rFonts w:ascii="Roboto Mono" w:eastAsia="Roboto Mono" w:hAnsi="Roboto Mono" w:cs="Roboto Mono"/>
        </w:rPr>
        <w:t>95</w:t>
      </w:r>
      <w:proofErr w:type="gramEnd"/>
      <w:r>
        <w:rPr>
          <w:rFonts w:ascii="Roboto Mono" w:eastAsia="Roboto Mono" w:hAnsi="Roboto Mono" w:cs="Roboto Mono"/>
        </w:rPr>
        <w:t>]</w:t>
      </w:r>
    </w:p>
    <w:p w:rsidR="00D42BF3" w:rsidRDefault="00126811">
      <w:pPr>
        <w:spacing w:before="240" w:after="240"/>
      </w:pPr>
      <w:r>
        <w:rPr>
          <w:b/>
        </w:rPr>
        <w:t>Question 1:</w:t>
      </w:r>
      <w:r>
        <w:br/>
        <w:t xml:space="preserve"> Calculate the mean, median, and mode of the scores.</w:t>
      </w:r>
    </w:p>
    <w:p w:rsidR="002D2E9E" w:rsidRDefault="002D2E9E">
      <w:pPr>
        <w:spacing w:before="240" w:after="240"/>
      </w:pPr>
      <w:proofErr w:type="spellStart"/>
      <w:r>
        <w:t>Ans</w:t>
      </w:r>
      <w:proofErr w:type="spellEnd"/>
      <w:r>
        <w:t>:</w:t>
      </w:r>
    </w:p>
    <w:p w:rsidR="002D2E9E" w:rsidRDefault="002D2E9E" w:rsidP="002D2E9E">
      <w:pPr>
        <w:numPr>
          <w:ilvl w:val="0"/>
          <w:numId w:val="7"/>
        </w:numPr>
        <w:spacing w:before="240"/>
      </w:pPr>
      <w:r>
        <w:rPr>
          <w:b/>
        </w:rPr>
        <w:t>Mean:</w:t>
      </w:r>
      <w:r>
        <w:t xml:space="preserve"> 45+50+55+60+60+62+63+65+90+9510=65.5\</w:t>
      </w:r>
      <w:proofErr w:type="spellStart"/>
      <w:r>
        <w:t>frac</w:t>
      </w:r>
      <w:proofErr w:type="spellEnd"/>
      <w:r>
        <w:t>{45 + 50 + 55 + 60 + 60 + 62 + 63 + 65 + 90 + 95}{10} = 65.51045+50+55+60+60+62+63+65+90+95​=65.5</w:t>
      </w:r>
    </w:p>
    <w:p w:rsidR="002D2E9E" w:rsidRDefault="002D2E9E" w:rsidP="002D2E9E">
      <w:pPr>
        <w:numPr>
          <w:ilvl w:val="0"/>
          <w:numId w:val="7"/>
        </w:numPr>
      </w:pPr>
      <w:r>
        <w:rPr>
          <w:b/>
        </w:rPr>
        <w:t>Median:</w:t>
      </w:r>
      <w:r>
        <w:t xml:space="preserve"> Middle value = (60+62)/2=61(60 + 62) / 2 = 61(60+62)/2=61</w:t>
      </w:r>
    </w:p>
    <w:p w:rsidR="002D2E9E" w:rsidRDefault="002D2E9E" w:rsidP="002D2E9E">
      <w:pPr>
        <w:numPr>
          <w:ilvl w:val="0"/>
          <w:numId w:val="7"/>
        </w:numPr>
        <w:spacing w:after="240"/>
      </w:pPr>
      <w:r>
        <w:rPr>
          <w:b/>
        </w:rPr>
        <w:t>Mode:</w:t>
      </w:r>
      <w:r>
        <w:t xml:space="preserve"> 60 (Occurs twice)</w:t>
      </w:r>
    </w:p>
    <w:p w:rsidR="002D2E9E" w:rsidRDefault="002D2E9E">
      <w:pPr>
        <w:spacing w:before="240" w:after="240"/>
      </w:pPr>
    </w:p>
    <w:p w:rsidR="00D42BF3" w:rsidRDefault="00126811">
      <w:pPr>
        <w:spacing w:before="240" w:after="240"/>
      </w:pPr>
      <w:r>
        <w:rPr>
          <w:b/>
        </w:rPr>
        <w:t>Question 2:</w:t>
      </w:r>
      <w:r>
        <w:rPr>
          <w:b/>
        </w:rPr>
        <w:br/>
      </w:r>
      <w:r>
        <w:t xml:space="preserve"> Explain why the median might be a better representation than the mean in this case.</w:t>
      </w:r>
    </w:p>
    <w:p w:rsidR="002D2E9E" w:rsidRDefault="002D2E9E">
      <w:pPr>
        <w:spacing w:before="240" w:after="240"/>
      </w:pPr>
      <w:proofErr w:type="spellStart"/>
      <w:r>
        <w:t>Ans</w:t>
      </w:r>
      <w:proofErr w:type="spellEnd"/>
      <w:r>
        <w:t>:</w:t>
      </w:r>
    </w:p>
    <w:p w:rsidR="002D2E9E" w:rsidRDefault="002D2E9E" w:rsidP="002D2E9E">
      <w:pPr>
        <w:pStyle w:val="ListParagraph"/>
        <w:numPr>
          <w:ilvl w:val="0"/>
          <w:numId w:val="8"/>
        </w:numPr>
        <w:spacing w:before="240" w:after="240"/>
      </w:pPr>
      <w:r>
        <w:t xml:space="preserve">The </w:t>
      </w:r>
      <w:r>
        <w:rPr>
          <w:b/>
        </w:rPr>
        <w:t>median</w:t>
      </w:r>
      <w:r>
        <w:t xml:space="preserve"> is a better measure here because the high outliers (90 and 95) skew the mean. The median is not affected by extreme values, providing a better reflection of student performance</w:t>
      </w:r>
    </w:p>
    <w:p w:rsidR="00D42BF3" w:rsidRDefault="00D42BF3"/>
    <w:p w:rsidR="00D42BF3" w:rsidRDefault="001268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bqrt1970zvfg" w:colFirst="0" w:colLast="0"/>
      <w:bookmarkEnd w:id="4"/>
      <w:r>
        <w:rPr>
          <w:b/>
          <w:color w:val="FF0000"/>
          <w:sz w:val="26"/>
          <w:szCs w:val="26"/>
        </w:rPr>
        <w:lastRenderedPageBreak/>
        <w:t>Scenario 3:</w:t>
      </w:r>
      <w:r>
        <w:rPr>
          <w:b/>
          <w:color w:val="000000"/>
          <w:sz w:val="26"/>
          <w:szCs w:val="26"/>
        </w:rPr>
        <w:t xml:space="preserve"> Grocery Store Customer Analysis</w:t>
      </w:r>
    </w:p>
    <w:p w:rsidR="00D42BF3" w:rsidRDefault="00126811">
      <w:pPr>
        <w:spacing w:before="240" w:after="240"/>
        <w:rPr>
          <w:rFonts w:ascii="Roboto Mono" w:eastAsia="Roboto Mono" w:hAnsi="Roboto Mono" w:cs="Roboto Mono"/>
        </w:rPr>
      </w:pPr>
      <w:r>
        <w:t xml:space="preserve">A grocery store manager tracks </w:t>
      </w:r>
      <w:r>
        <w:t>how many customers visit the store daily for a month:</w:t>
      </w:r>
      <w:r>
        <w:br/>
        <w:t xml:space="preserve"> </w:t>
      </w:r>
      <w:r>
        <w:rPr>
          <w:rFonts w:ascii="Roboto Mono" w:eastAsia="Roboto Mono" w:hAnsi="Roboto Mono" w:cs="Roboto Mono"/>
        </w:rPr>
        <w:t xml:space="preserve">[5, 10, 8, 15, 20, 5, 12, 14, 10, </w:t>
      </w:r>
      <w:proofErr w:type="gramStart"/>
      <w:r>
        <w:rPr>
          <w:rFonts w:ascii="Roboto Mono" w:eastAsia="Roboto Mono" w:hAnsi="Roboto Mono" w:cs="Roboto Mono"/>
        </w:rPr>
        <w:t>18</w:t>
      </w:r>
      <w:proofErr w:type="gramEnd"/>
      <w:r>
        <w:rPr>
          <w:rFonts w:ascii="Roboto Mono" w:eastAsia="Roboto Mono" w:hAnsi="Roboto Mono" w:cs="Roboto Mono"/>
        </w:rPr>
        <w:t>]</w:t>
      </w:r>
    </w:p>
    <w:p w:rsidR="00D42BF3" w:rsidRDefault="00126811">
      <w:pPr>
        <w:spacing w:before="240" w:after="240"/>
      </w:pPr>
      <w:r>
        <w:rPr>
          <w:b/>
        </w:rPr>
        <w:t>Question 1:</w:t>
      </w:r>
      <w:r>
        <w:rPr>
          <w:b/>
        </w:rPr>
        <w:br/>
      </w:r>
      <w:r>
        <w:t xml:space="preserve"> Create a frequency distribution table for this data.</w:t>
      </w:r>
    </w:p>
    <w:p w:rsidR="002D2E9E" w:rsidRDefault="002D2E9E">
      <w:pPr>
        <w:spacing w:before="240" w:after="240"/>
      </w:pPr>
      <w:proofErr w:type="spellStart"/>
      <w:r>
        <w:t>Ans</w:t>
      </w:r>
      <w:proofErr w:type="spellEnd"/>
      <w: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24"/>
        <w:gridCol w:w="4432"/>
      </w:tblGrid>
      <w:tr w:rsidR="002D2E9E" w:rsidTr="002D2E9E"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  <w:jc w:val="center"/>
            </w:pPr>
            <w:r>
              <w:t>Numbers of Customer</w:t>
            </w:r>
          </w:p>
        </w:tc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  <w:jc w:val="center"/>
            </w:pPr>
          </w:p>
          <w:p w:rsidR="002D2E9E" w:rsidRDefault="002D2E9E" w:rsidP="002D2E9E">
            <w:pPr>
              <w:pStyle w:val="ListParagraph"/>
              <w:spacing w:before="240" w:after="240"/>
              <w:ind w:left="0"/>
              <w:jc w:val="center"/>
            </w:pPr>
            <w:r>
              <w:t>Frequency</w:t>
            </w:r>
          </w:p>
          <w:p w:rsidR="002D2E9E" w:rsidRDefault="002D2E9E" w:rsidP="002D2E9E">
            <w:pPr>
              <w:pStyle w:val="ListParagraph"/>
              <w:spacing w:before="240" w:after="240"/>
              <w:ind w:left="0"/>
            </w:pPr>
          </w:p>
        </w:tc>
      </w:tr>
      <w:tr w:rsidR="002D2E9E" w:rsidTr="002D2E9E"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  <w:r>
              <w:t>5</w:t>
            </w:r>
          </w:p>
          <w:p w:rsidR="002D2E9E" w:rsidRDefault="002D2E9E" w:rsidP="002D2E9E">
            <w:pPr>
              <w:pStyle w:val="ListParagraph"/>
              <w:spacing w:before="240" w:after="240"/>
              <w:ind w:left="0"/>
            </w:pPr>
          </w:p>
        </w:tc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  <w:r>
              <w:t>2</w:t>
            </w:r>
          </w:p>
        </w:tc>
      </w:tr>
      <w:tr w:rsidR="002D2E9E" w:rsidTr="002D2E9E"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  <w:r>
              <w:t>10</w:t>
            </w:r>
          </w:p>
        </w:tc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  <w:r>
              <w:t>2</w:t>
            </w:r>
          </w:p>
        </w:tc>
      </w:tr>
      <w:tr w:rsidR="002D2E9E" w:rsidTr="002D2E9E"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  <w:r>
              <w:t>8</w:t>
            </w:r>
          </w:p>
        </w:tc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  <w:r>
              <w:t>1</w:t>
            </w:r>
          </w:p>
        </w:tc>
      </w:tr>
      <w:tr w:rsidR="002D2E9E" w:rsidTr="002D2E9E"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  <w:r>
              <w:t>12</w:t>
            </w:r>
          </w:p>
        </w:tc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  <w:r>
              <w:t>1</w:t>
            </w:r>
          </w:p>
        </w:tc>
      </w:tr>
      <w:tr w:rsidR="002D2E9E" w:rsidTr="002D2E9E"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  <w:r>
              <w:t>14</w:t>
            </w:r>
          </w:p>
        </w:tc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  <w:r>
              <w:t>1</w:t>
            </w:r>
          </w:p>
        </w:tc>
      </w:tr>
      <w:tr w:rsidR="002D2E9E" w:rsidTr="002D2E9E"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  <w:r>
              <w:t>15</w:t>
            </w:r>
          </w:p>
        </w:tc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  <w:r>
              <w:t>1</w:t>
            </w:r>
          </w:p>
        </w:tc>
      </w:tr>
      <w:tr w:rsidR="002D2E9E" w:rsidTr="002D2E9E"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  <w:r>
              <w:t>18</w:t>
            </w:r>
          </w:p>
        </w:tc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  <w:r>
              <w:t>1</w:t>
            </w:r>
          </w:p>
        </w:tc>
      </w:tr>
      <w:tr w:rsidR="002D2E9E" w:rsidTr="002D2E9E"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  <w:r>
              <w:t>20</w:t>
            </w:r>
          </w:p>
        </w:tc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  <w:r>
              <w:t>1</w:t>
            </w:r>
          </w:p>
        </w:tc>
      </w:tr>
      <w:tr w:rsidR="002D2E9E" w:rsidTr="002D2E9E"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</w:p>
        </w:tc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</w:p>
        </w:tc>
      </w:tr>
    </w:tbl>
    <w:p w:rsidR="002D2E9E" w:rsidRDefault="002D2E9E" w:rsidP="002D2E9E">
      <w:pPr>
        <w:pStyle w:val="ListParagraph"/>
        <w:spacing w:before="240" w:after="240"/>
      </w:pPr>
    </w:p>
    <w:p w:rsidR="002D2E9E" w:rsidRDefault="002D2E9E">
      <w:pPr>
        <w:spacing w:before="240" w:after="240"/>
      </w:pPr>
    </w:p>
    <w:p w:rsidR="00D42BF3" w:rsidRDefault="00D42BF3"/>
    <w:p w:rsidR="00D42BF3" w:rsidRDefault="00D42BF3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5" w:name="_nt9focrjhzk2" w:colFirst="0" w:colLast="0"/>
      <w:bookmarkEnd w:id="5"/>
    </w:p>
    <w:p w:rsidR="00D42BF3" w:rsidRDefault="001268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d6y2s227brjq" w:colFirst="0" w:colLast="0"/>
      <w:bookmarkEnd w:id="6"/>
      <w:r>
        <w:rPr>
          <w:b/>
          <w:color w:val="FF0000"/>
          <w:sz w:val="26"/>
          <w:szCs w:val="26"/>
        </w:rPr>
        <w:t>Scenario 4:</w:t>
      </w:r>
      <w:r>
        <w:rPr>
          <w:b/>
          <w:color w:val="000000"/>
          <w:sz w:val="26"/>
          <w:szCs w:val="26"/>
        </w:rPr>
        <w:t xml:space="preserve"> Real Estate Model An</w:t>
      </w:r>
      <w:r>
        <w:rPr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42BF3" w:rsidRDefault="0012681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:rsidR="00D42BF3" w:rsidRDefault="0012681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  <w:proofErr w:type="gramEnd"/>
                          </w:p>
                          <w:p w:rsidR="00D42BF3" w:rsidRDefault="0012681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</w:t>
                            </w: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" filled="f" stroked="f">
                <v:textbox inset="0,0,0,0">
                  <w:txbxContent>
                    <w:p w:rsidR="00D42BF3" w:rsidRDefault="0012681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Pvt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Ltd</w:t>
                      </w:r>
                    </w:p>
                    <w:p w:rsidR="00D42BF3" w:rsidRDefault="0012681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  <w:proofErr w:type="gramEnd"/>
                    </w:p>
                    <w:p w:rsidR="00D42BF3" w:rsidRDefault="0012681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</w:t>
                      </w: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alysis</w:t>
      </w:r>
    </w:p>
    <w:p w:rsidR="00D42BF3" w:rsidRDefault="00126811">
      <w:pPr>
        <w:spacing w:before="240" w:after="240"/>
      </w:pPr>
      <w:r>
        <w:t>A real estate model has three variables:</w:t>
      </w:r>
    </w:p>
    <w:p w:rsidR="00D42BF3" w:rsidRDefault="00126811">
      <w:pPr>
        <w:numPr>
          <w:ilvl w:val="0"/>
          <w:numId w:val="1"/>
        </w:numPr>
        <w:spacing w:before="240"/>
      </w:pPr>
      <w:r>
        <w:t>House Size</w:t>
      </w:r>
    </w:p>
    <w:p w:rsidR="00D42BF3" w:rsidRDefault="00126811">
      <w:pPr>
        <w:numPr>
          <w:ilvl w:val="0"/>
          <w:numId w:val="1"/>
        </w:numPr>
      </w:pPr>
      <w:r>
        <w:lastRenderedPageBreak/>
        <w:t>Number of Rooms</w:t>
      </w:r>
    </w:p>
    <w:p w:rsidR="00D42BF3" w:rsidRDefault="00126811">
      <w:pPr>
        <w:numPr>
          <w:ilvl w:val="0"/>
          <w:numId w:val="1"/>
        </w:numPr>
        <w:spacing w:after="240"/>
      </w:pPr>
      <w:r>
        <w:t>Number of Bathrooms</w:t>
      </w:r>
    </w:p>
    <w:p w:rsidR="00D42BF3" w:rsidRDefault="00126811">
      <w:pPr>
        <w:spacing w:before="240" w:after="240"/>
      </w:pPr>
      <w:r>
        <w:rPr>
          <w:b/>
        </w:rPr>
        <w:t>Question 1:</w:t>
      </w:r>
      <w:r>
        <w:br/>
        <w:t xml:space="preserve"> How can you detect </w:t>
      </w:r>
      <w:proofErr w:type="spellStart"/>
      <w:r>
        <w:t>multicollinearity</w:t>
      </w:r>
      <w:proofErr w:type="spellEnd"/>
      <w:r>
        <w:t xml:space="preserve"> in this model?</w:t>
      </w:r>
    </w:p>
    <w:p w:rsidR="002D2E9E" w:rsidRDefault="002D2E9E" w:rsidP="002D2E9E">
      <w:pPr>
        <w:numPr>
          <w:ilvl w:val="0"/>
          <w:numId w:val="9"/>
        </w:numPr>
        <w:spacing w:before="240"/>
      </w:pPr>
      <w:r>
        <w:rPr>
          <w:b/>
        </w:rPr>
        <w:t>Logic:</w:t>
      </w:r>
    </w:p>
    <w:p w:rsidR="002D2E9E" w:rsidRDefault="002D2E9E" w:rsidP="002D2E9E">
      <w:pPr>
        <w:numPr>
          <w:ilvl w:val="1"/>
          <w:numId w:val="9"/>
        </w:numPr>
      </w:pPr>
      <w:r>
        <w:t>Calculate the Variance Inflation Factor (VIF).</w:t>
      </w:r>
    </w:p>
    <w:p w:rsidR="002D2E9E" w:rsidRDefault="002D2E9E" w:rsidP="002D2E9E">
      <w:pPr>
        <w:numPr>
          <w:ilvl w:val="1"/>
          <w:numId w:val="9"/>
        </w:numPr>
      </w:pPr>
      <w:r>
        <w:t xml:space="preserve">VIF &gt; </w:t>
      </w:r>
      <w:r>
        <w:rPr>
          <w:b/>
        </w:rPr>
        <w:t>10</w:t>
      </w:r>
      <w:r>
        <w:t xml:space="preserve"> indicates </w:t>
      </w:r>
      <w:proofErr w:type="spellStart"/>
      <w:r>
        <w:t>multicollinearity</w:t>
      </w:r>
      <w:proofErr w:type="spellEnd"/>
      <w:r>
        <w:t>.</w:t>
      </w:r>
    </w:p>
    <w:p w:rsidR="002D2E9E" w:rsidRDefault="002D2E9E" w:rsidP="002D2E9E">
      <w:pPr>
        <w:numPr>
          <w:ilvl w:val="0"/>
          <w:numId w:val="9"/>
        </w:numPr>
        <w:spacing w:after="240"/>
      </w:pPr>
      <w:r>
        <w:rPr>
          <w:b/>
        </w:rPr>
        <w:t>Answer:</w:t>
      </w:r>
      <w:r>
        <w:t xml:space="preserve"> High VIF means the variables are correlated, impacting model accuracy.</w:t>
      </w:r>
    </w:p>
    <w:p w:rsidR="002D2E9E" w:rsidRDefault="002D2E9E">
      <w:pPr>
        <w:spacing w:before="240" w:after="240"/>
      </w:pPr>
    </w:p>
    <w:p w:rsidR="00D42BF3" w:rsidRDefault="00D42BF3"/>
    <w:p w:rsidR="00D42BF3" w:rsidRDefault="001268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7gead4bqofdt" w:colFirst="0" w:colLast="0"/>
      <w:bookmarkEnd w:id="7"/>
      <w:r>
        <w:rPr>
          <w:b/>
          <w:color w:val="FF0000"/>
          <w:sz w:val="26"/>
          <w:szCs w:val="26"/>
        </w:rPr>
        <w:t>Scenario 5:</w:t>
      </w:r>
      <w:r>
        <w:rPr>
          <w:b/>
          <w:color w:val="000000"/>
          <w:sz w:val="26"/>
          <w:szCs w:val="26"/>
        </w:rPr>
        <w:t xml:space="preserve"> Medicine Effectiveness Study</w:t>
      </w:r>
    </w:p>
    <w:p w:rsidR="00D42BF3" w:rsidRDefault="00126811">
      <w:pPr>
        <w:spacing w:before="240" w:after="240"/>
      </w:pPr>
      <w:r>
        <w:t xml:space="preserve">A company made a new medicine to lower </w:t>
      </w:r>
      <w:r>
        <w:t>blood pressure. They gave it to one group and gave a fake pill (placebo) to another group.</w:t>
      </w:r>
    </w:p>
    <w:p w:rsidR="00D42BF3" w:rsidRDefault="00126811">
      <w:pPr>
        <w:spacing w:before="240" w:after="240"/>
      </w:pPr>
      <w:r>
        <w:rPr>
          <w:b/>
        </w:rPr>
        <w:t>Question 1:</w:t>
      </w:r>
      <w:r>
        <w:br/>
        <w:t xml:space="preserve"> How can the company check if the new medicine works?</w:t>
      </w:r>
    </w:p>
    <w:p w:rsidR="006C6322" w:rsidRDefault="006C6322">
      <w:pPr>
        <w:spacing w:before="240" w:after="240"/>
      </w:pPr>
      <w:proofErr w:type="spellStart"/>
      <w:r>
        <w:t>Ans</w:t>
      </w:r>
      <w:proofErr w:type="spellEnd"/>
      <w:r>
        <w:t>:</w:t>
      </w:r>
    </w:p>
    <w:p w:rsidR="006C6322" w:rsidRDefault="006C6322" w:rsidP="006C6322">
      <w:pPr>
        <w:numPr>
          <w:ilvl w:val="0"/>
          <w:numId w:val="10"/>
        </w:numPr>
        <w:spacing w:before="240"/>
      </w:pPr>
      <w:r>
        <w:rPr>
          <w:b/>
        </w:rPr>
        <w:t>Make a guess (Hypothesis):</w:t>
      </w:r>
    </w:p>
    <w:p w:rsidR="006C6322" w:rsidRDefault="006C6322" w:rsidP="006C6322">
      <w:pPr>
        <w:numPr>
          <w:ilvl w:val="1"/>
          <w:numId w:val="10"/>
        </w:numPr>
      </w:pPr>
      <w:r>
        <w:rPr>
          <w:b/>
        </w:rPr>
        <w:t>H0:</w:t>
      </w:r>
      <w:r>
        <w:t xml:space="preserve"> The medicine doesn’t lower blood pressure.</w:t>
      </w:r>
    </w:p>
    <w:p w:rsidR="006C6322" w:rsidRDefault="006C6322" w:rsidP="006C6322">
      <w:pPr>
        <w:numPr>
          <w:ilvl w:val="1"/>
          <w:numId w:val="10"/>
        </w:numPr>
      </w:pPr>
      <w:r>
        <w:rPr>
          <w:b/>
        </w:rPr>
        <w:t>H1:</w:t>
      </w:r>
      <w:r>
        <w:t xml:space="preserve"> The medicine lowers blood pressure.</w:t>
      </w:r>
    </w:p>
    <w:p w:rsidR="006C6322" w:rsidRDefault="006C6322" w:rsidP="006C6322">
      <w:pPr>
        <w:numPr>
          <w:ilvl w:val="0"/>
          <w:numId w:val="10"/>
        </w:numPr>
      </w:pPr>
      <w:r>
        <w:rPr>
          <w:b/>
        </w:rPr>
        <w:t>Do a T-Test:</w:t>
      </w:r>
    </w:p>
    <w:p w:rsidR="006C6322" w:rsidRDefault="006C6322" w:rsidP="006C6322">
      <w:pPr>
        <w:numPr>
          <w:ilvl w:val="1"/>
          <w:numId w:val="10"/>
        </w:numPr>
      </w:pPr>
      <w:r>
        <w:t xml:space="preserve">Find the </w:t>
      </w:r>
      <w:r>
        <w:rPr>
          <w:b/>
        </w:rPr>
        <w:t>p-value</w:t>
      </w:r>
      <w:r>
        <w:t xml:space="preserve"> (a number that shows how likely the result happened by chance).</w:t>
      </w:r>
    </w:p>
    <w:p w:rsidR="006C6322" w:rsidRDefault="006C6322" w:rsidP="006C6322">
      <w:pPr>
        <w:numPr>
          <w:ilvl w:val="1"/>
          <w:numId w:val="10"/>
        </w:numPr>
      </w:pPr>
      <w:r>
        <w:t xml:space="preserve">If </w:t>
      </w:r>
      <w:r>
        <w:rPr>
          <w:b/>
        </w:rPr>
        <w:t>p-value &lt; 0.05</w:t>
      </w:r>
      <w:r>
        <w:t>, it means the medicine likely works.</w:t>
      </w:r>
    </w:p>
    <w:p w:rsidR="006C6322" w:rsidRDefault="006C6322" w:rsidP="006C6322">
      <w:pPr>
        <w:numPr>
          <w:ilvl w:val="0"/>
          <w:numId w:val="10"/>
        </w:numPr>
      </w:pPr>
      <w:r>
        <w:rPr>
          <w:b/>
        </w:rPr>
        <w:t>Final Answer:</w:t>
      </w:r>
    </w:p>
    <w:p w:rsidR="006C6322" w:rsidRDefault="006C6322" w:rsidP="006C6322">
      <w:pPr>
        <w:numPr>
          <w:ilvl w:val="1"/>
          <w:numId w:val="10"/>
        </w:numPr>
        <w:spacing w:after="240"/>
      </w:pPr>
      <w:r>
        <w:t xml:space="preserve">If the </w:t>
      </w:r>
      <w:r>
        <w:rPr>
          <w:b/>
        </w:rPr>
        <w:t>p-value</w:t>
      </w:r>
      <w:r>
        <w:t xml:space="preserve"> is small, the medicine is effective.</w:t>
      </w:r>
    </w:p>
    <w:p w:rsidR="006C6322" w:rsidRDefault="006C6322">
      <w:pPr>
        <w:spacing w:before="240" w:after="240"/>
      </w:pPr>
    </w:p>
    <w:p w:rsidR="00D42BF3" w:rsidRDefault="00D42BF3"/>
    <w:p w:rsidR="00D42BF3" w:rsidRDefault="001268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dtdlex57fgp4" w:colFirst="0" w:colLast="0"/>
      <w:bookmarkEnd w:id="8"/>
      <w:r>
        <w:rPr>
          <w:b/>
          <w:color w:val="FF0000"/>
          <w:sz w:val="26"/>
          <w:szCs w:val="26"/>
        </w:rPr>
        <w:t>Scenario 6:</w:t>
      </w:r>
      <w:r>
        <w:rPr>
          <w:b/>
          <w:color w:val="000000"/>
          <w:sz w:val="26"/>
          <w:szCs w:val="26"/>
        </w:rPr>
        <w:t xml:space="preserve"> Identifying Outliers in Sales Data</w:t>
      </w:r>
    </w:p>
    <w:p w:rsidR="00D42BF3" w:rsidRDefault="00126811">
      <w:pPr>
        <w:spacing w:before="240" w:after="240"/>
      </w:pPr>
      <w:r>
        <w:t>A company wants to find any unusual spikes in sales</w:t>
      </w:r>
      <w:r>
        <w:t>.</w:t>
      </w:r>
    </w:p>
    <w:p w:rsidR="00D42BF3" w:rsidRDefault="00126811">
      <w:pPr>
        <w:spacing w:before="240" w:after="240"/>
      </w:pPr>
      <w:r>
        <w:rPr>
          <w:b/>
        </w:rPr>
        <w:t>Question 1:</w:t>
      </w:r>
      <w:r>
        <w:br/>
        <w:t xml:space="preserve"> How can the company detect outliers in their sales data?</w:t>
      </w:r>
    </w:p>
    <w:p w:rsidR="006C6322" w:rsidRDefault="006C6322">
      <w:pPr>
        <w:spacing w:before="240" w:after="240"/>
      </w:pPr>
      <w:proofErr w:type="spellStart"/>
      <w:r>
        <w:lastRenderedPageBreak/>
        <w:t>Ans</w:t>
      </w:r>
      <w:proofErr w:type="spellEnd"/>
      <w:r>
        <w:t>:</w:t>
      </w:r>
    </w:p>
    <w:p w:rsidR="006C6322" w:rsidRDefault="006C6322" w:rsidP="006C6322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Logic:</w:t>
      </w:r>
    </w:p>
    <w:p w:rsidR="006C6322" w:rsidRDefault="006C6322" w:rsidP="006C6322">
      <w:pPr>
        <w:numPr>
          <w:ilvl w:val="0"/>
          <w:numId w:val="11"/>
        </w:numPr>
        <w:spacing w:before="240"/>
      </w:pPr>
      <w:r>
        <w:t>Step 1: Calculate the Interquartile Range (IQR).</w:t>
      </w:r>
    </w:p>
    <w:p w:rsidR="006C6322" w:rsidRDefault="006C6322" w:rsidP="006C6322">
      <w:pPr>
        <w:numPr>
          <w:ilvl w:val="0"/>
          <w:numId w:val="11"/>
        </w:numPr>
        <w:spacing w:after="240"/>
      </w:pPr>
      <w:r>
        <w:rPr>
          <w:rFonts w:ascii="Arial Unicode MS" w:eastAsia="Arial Unicode MS" w:hAnsi="Arial Unicode MS" w:cs="Arial Unicode MS"/>
        </w:rPr>
        <w:t>Step 2: Identify outliers using the formula:</w:t>
      </w:r>
      <w:r>
        <w:rPr>
          <w:rFonts w:ascii="Arial Unicode MS" w:eastAsia="Arial Unicode MS" w:hAnsi="Arial Unicode MS" w:cs="Arial Unicode MS"/>
        </w:rPr>
        <w:br/>
        <w:t xml:space="preserve"> Outliers=(Data&lt;Q1−1.5×IQR) or (Data&gt;Q3+1.5×IQR)Outliers = (Data &lt; Q1 - 1.5 \times IQR) \text{ or } (Data &gt; Q3 + 1.5 \times IQR)Outliers=(Data&lt;Q1−1.5×IQR) or (Data&gt;Q3+1.5×IQR)</w:t>
      </w:r>
    </w:p>
    <w:p w:rsidR="006C6322" w:rsidRDefault="006C6322">
      <w:pPr>
        <w:spacing w:before="240" w:after="240"/>
      </w:pPr>
    </w:p>
    <w:p w:rsidR="00D42BF3" w:rsidRDefault="00D42BF3"/>
    <w:p w:rsidR="00D42BF3" w:rsidRDefault="001268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gmh66yz9h9tl" w:colFirst="0" w:colLast="0"/>
      <w:bookmarkEnd w:id="9"/>
      <w:r>
        <w:rPr>
          <w:b/>
          <w:color w:val="FF0000"/>
          <w:sz w:val="26"/>
          <w:szCs w:val="26"/>
        </w:rPr>
        <w:t>Scenario 7:</w:t>
      </w:r>
      <w:r>
        <w:rPr>
          <w:b/>
          <w:color w:val="000000"/>
          <w:sz w:val="26"/>
          <w:szCs w:val="26"/>
        </w:rPr>
        <w:t xml:space="preserve"> Understanding Customer Satisfaction</w:t>
      </w:r>
    </w:p>
    <w:p w:rsidR="00D42BF3" w:rsidRDefault="00126811">
      <w:pPr>
        <w:spacing w:before="240" w:after="240"/>
        <w:rPr>
          <w:rFonts w:ascii="Roboto Mono" w:eastAsia="Roboto Mono" w:hAnsi="Roboto Mono" w:cs="Roboto Mono"/>
        </w:rPr>
      </w:pPr>
      <w:r>
        <w:t>A restaurant conducted a survey to rate customer satisfaction on a scale of 1 to 5:</w:t>
      </w:r>
      <w:r>
        <w:br/>
        <w:t xml:space="preserve"> </w:t>
      </w:r>
      <w:r>
        <w:rPr>
          <w:rFonts w:ascii="Roboto Mono" w:eastAsia="Roboto Mono" w:hAnsi="Roboto Mono" w:cs="Roboto Mono"/>
        </w:rPr>
        <w:t xml:space="preserve">[5, 4, 4, 5, 3, 4, 5, 2, 4, </w:t>
      </w:r>
      <w:proofErr w:type="gramStart"/>
      <w:r>
        <w:rPr>
          <w:rFonts w:ascii="Roboto Mono" w:eastAsia="Roboto Mono" w:hAnsi="Roboto Mono" w:cs="Roboto Mono"/>
        </w:rPr>
        <w:t>3</w:t>
      </w:r>
      <w:proofErr w:type="gramEnd"/>
      <w:r>
        <w:rPr>
          <w:rFonts w:ascii="Roboto Mono" w:eastAsia="Roboto Mono" w:hAnsi="Roboto Mono" w:cs="Roboto Mono"/>
        </w:rPr>
        <w:t>]</w:t>
      </w:r>
    </w:p>
    <w:p w:rsidR="00D42BF3" w:rsidRDefault="00126811">
      <w:pPr>
        <w:spacing w:before="240" w:after="240"/>
      </w:pPr>
      <w:r>
        <w:rPr>
          <w:b/>
        </w:rPr>
        <w:t>Question 1:</w:t>
      </w:r>
      <w:r>
        <w:rPr>
          <w:b/>
        </w:rPr>
        <w:br/>
      </w:r>
      <w:r>
        <w:t xml:space="preserve"> How can the restaurant summarize the overall satisfaction?</w:t>
      </w:r>
    </w:p>
    <w:p w:rsidR="006C6322" w:rsidRDefault="006C6322">
      <w:pPr>
        <w:spacing w:before="240" w:after="240"/>
      </w:pPr>
      <w:proofErr w:type="spellStart"/>
      <w:r>
        <w:t>Ans</w:t>
      </w:r>
      <w:proofErr w:type="spellEnd"/>
      <w:r>
        <w:t>:</w:t>
      </w:r>
    </w:p>
    <w:p w:rsidR="006C6322" w:rsidRDefault="006C6322" w:rsidP="006C6322">
      <w:pPr>
        <w:numPr>
          <w:ilvl w:val="0"/>
          <w:numId w:val="8"/>
        </w:numPr>
        <w:spacing w:before="240"/>
      </w:pPr>
      <w:r>
        <w:t>Enter t</w:t>
      </w:r>
      <w:r>
        <w:t>he Mode to see the most common rating.</w:t>
      </w:r>
    </w:p>
    <w:p w:rsidR="006C6322" w:rsidRDefault="006C6322" w:rsidP="006C6322">
      <w:pPr>
        <w:numPr>
          <w:ilvl w:val="0"/>
          <w:numId w:val="8"/>
        </w:numPr>
      </w:pPr>
      <w:r>
        <w:t xml:space="preserve">To </w:t>
      </w:r>
      <w:r>
        <w:t>Calculate the Mean and Median for further insights.</w:t>
      </w:r>
    </w:p>
    <w:p w:rsidR="006C6322" w:rsidRDefault="006C6322" w:rsidP="006C6322">
      <w:pPr>
        <w:numPr>
          <w:ilvl w:val="0"/>
          <w:numId w:val="8"/>
        </w:numPr>
        <w:spacing w:after="240"/>
      </w:pPr>
      <w:r>
        <w:t>If most ratings are 4 or 5, satisfaction is generally high.</w:t>
      </w:r>
    </w:p>
    <w:p w:rsidR="006C6322" w:rsidRDefault="006C6322" w:rsidP="006C6322">
      <w:pPr>
        <w:pStyle w:val="ListParagraph"/>
        <w:spacing w:before="240" w:after="240"/>
      </w:pPr>
    </w:p>
    <w:p w:rsidR="00D42BF3" w:rsidRDefault="00D42BF3"/>
    <w:sectPr w:rsidR="00D42BF3">
      <w:headerReference w:type="defaul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6811" w:rsidRDefault="00126811">
      <w:pPr>
        <w:spacing w:line="240" w:lineRule="auto"/>
      </w:pPr>
      <w:r>
        <w:separator/>
      </w:r>
    </w:p>
  </w:endnote>
  <w:endnote w:type="continuationSeparator" w:id="0">
    <w:p w:rsidR="00126811" w:rsidRDefault="001268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 Mono">
    <w:altName w:val="Times New Roman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6811" w:rsidRDefault="00126811">
      <w:r>
        <w:separator/>
      </w:r>
    </w:p>
  </w:footnote>
  <w:footnote w:type="continuationSeparator" w:id="0">
    <w:p w:rsidR="00126811" w:rsidRDefault="001268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2BF3" w:rsidRDefault="00126811">
    <w:pPr>
      <w:pStyle w:val="Header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2049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C8879AEF"/>
    <w:multiLevelType w:val="multilevel"/>
    <w:tmpl w:val="C8879AE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F4B5D9F5"/>
    <w:multiLevelType w:val="multilevel"/>
    <w:tmpl w:val="F4B5D9F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25B654F3"/>
    <w:multiLevelType w:val="multilevel"/>
    <w:tmpl w:val="25B654F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65C2615"/>
    <w:multiLevelType w:val="hybridMultilevel"/>
    <w:tmpl w:val="314C9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4DC07F"/>
    <w:multiLevelType w:val="multilevel"/>
    <w:tmpl w:val="4D4DC07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A241D34"/>
    <w:multiLevelType w:val="multilevel"/>
    <w:tmpl w:val="5A241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5AEA1C37"/>
    <w:multiLevelType w:val="hybridMultilevel"/>
    <w:tmpl w:val="2B68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9"/>
  </w:num>
  <w:num w:numId="4">
    <w:abstractNumId w:val="1"/>
  </w:num>
  <w:num w:numId="5">
    <w:abstractNumId w:val="11"/>
  </w:num>
  <w:num w:numId="6">
    <w:abstractNumId w:val="0"/>
  </w:num>
  <w:num w:numId="7">
    <w:abstractNumId w:val="6"/>
  </w:num>
  <w:num w:numId="8">
    <w:abstractNumId w:val="7"/>
  </w:num>
  <w:num w:numId="9">
    <w:abstractNumId w:val="10"/>
  </w:num>
  <w:num w:numId="10">
    <w:abstractNumId w:val="2"/>
  </w:num>
  <w:num w:numId="11">
    <w:abstractNumId w:val="8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42BF3"/>
    <w:rsid w:val="00126811"/>
    <w:rsid w:val="002D2E9E"/>
    <w:rsid w:val="006C6322"/>
    <w:rsid w:val="00C576D2"/>
    <w:rsid w:val="00D42BF3"/>
    <w:rsid w:val="519C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2D2E9E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2D2E9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D2E9E"/>
    <w:rPr>
      <w:rFonts w:ascii="Tahoma" w:hAnsi="Tahoma" w:cs="Tahoma"/>
      <w:sz w:val="16"/>
      <w:szCs w:val="16"/>
      <w:lang w:val="en"/>
    </w:rPr>
  </w:style>
  <w:style w:type="table" w:styleId="TableGrid">
    <w:name w:val="Table Grid"/>
    <w:basedOn w:val="TableNormal"/>
    <w:rsid w:val="002D2E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2D2E9E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2D2E9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D2E9E"/>
    <w:rPr>
      <w:rFonts w:ascii="Tahoma" w:hAnsi="Tahoma" w:cs="Tahoma"/>
      <w:sz w:val="16"/>
      <w:szCs w:val="16"/>
      <w:lang w:val="en"/>
    </w:rPr>
  </w:style>
  <w:style w:type="table" w:styleId="TableGrid">
    <w:name w:val="Table Grid"/>
    <w:basedOn w:val="TableNormal"/>
    <w:rsid w:val="002D2E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10" Type="http://schemas.openxmlformats.org/officeDocument/2006/relationships/image" Target="media/image10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4202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Admin</cp:lastModifiedBy>
  <cp:revision>2</cp:revision>
  <dcterms:created xsi:type="dcterms:W3CDTF">2025-11-27T10:31:00Z</dcterms:created>
  <dcterms:modified xsi:type="dcterms:W3CDTF">2025-11-27T10:31:00Z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FC75FD2BEA624BCBA2A88EA994A727E7_12</vt:lpwstr>
  </property>
</Properties>
</file>